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484093">
      <w:pPr>
        <w:pStyle w:val="36"/>
      </w:pPr>
      <w:r>
        <w:t>Detailed Literature Review – 10 Queue Research Papers</w:t>
      </w:r>
    </w:p>
    <w:p w14:paraId="0B023896">
      <w:r>
        <w:t>Tài liệu này được đọc và tổng hợp lại theo từng paper. Mỗi bài gồm vấn đề nghiên cứu, mục tiêu, thuật toán sử dụng, nội dung chính, ưu điểm, hạn chế và research gap.</w:t>
      </w:r>
    </w:p>
    <w:tbl>
      <w:tblPr>
        <w:tblStyle w:val="12"/>
        <w:tblW w:w="11628" w:type="dxa"/>
        <w:tblInd w:w="-1264" w:type="dxa"/>
        <w:tblLayout w:type="fixed"/>
        <w:tblCellMar>
          <w:top w:w="0" w:type="dxa"/>
          <w:left w:w="108" w:type="dxa"/>
          <w:bottom w:w="0" w:type="dxa"/>
          <w:right w:w="108" w:type="dxa"/>
        </w:tblCellMar>
      </w:tblPr>
      <w:tblGrid>
        <w:gridCol w:w="1372"/>
        <w:gridCol w:w="1616"/>
        <w:gridCol w:w="1454"/>
        <w:gridCol w:w="1360"/>
        <w:gridCol w:w="1314"/>
        <w:gridCol w:w="1233"/>
        <w:gridCol w:w="1546"/>
        <w:gridCol w:w="1733"/>
      </w:tblGrid>
      <w:tr w14:paraId="7967E9D9">
        <w:tblPrEx>
          <w:tblCellMar>
            <w:top w:w="0" w:type="dxa"/>
            <w:left w:w="108" w:type="dxa"/>
            <w:bottom w:w="0" w:type="dxa"/>
            <w:right w:w="108" w:type="dxa"/>
          </w:tblCellMar>
        </w:tblPrEx>
        <w:tc>
          <w:tcPr>
            <w:tcW w:w="1372" w:type="dxa"/>
          </w:tcPr>
          <w:p w14:paraId="6BAD79F6">
            <w:pPr>
              <w:rPr>
                <w:b/>
                <w:bCs/>
                <w:u w:val="single"/>
              </w:rPr>
            </w:pPr>
            <w:r>
              <w:rPr>
                <w:b/>
                <w:bCs/>
                <w:u w:val="single"/>
              </w:rPr>
              <w:t>Paper</w:t>
            </w:r>
          </w:p>
        </w:tc>
        <w:tc>
          <w:tcPr>
            <w:tcW w:w="1616" w:type="dxa"/>
          </w:tcPr>
          <w:p w14:paraId="2D2D25A2">
            <w:pPr>
              <w:rPr>
                <w:b/>
                <w:bCs/>
                <w:u w:val="single"/>
              </w:rPr>
            </w:pPr>
            <w:r>
              <w:rPr>
                <w:b/>
                <w:bCs/>
                <w:u w:val="single"/>
              </w:rPr>
              <w:t>Research Problem</w:t>
            </w:r>
          </w:p>
        </w:tc>
        <w:tc>
          <w:tcPr>
            <w:tcW w:w="1454" w:type="dxa"/>
          </w:tcPr>
          <w:p w14:paraId="168C34FA">
            <w:pPr>
              <w:rPr>
                <w:b/>
                <w:bCs/>
                <w:u w:val="single"/>
              </w:rPr>
            </w:pPr>
            <w:r>
              <w:rPr>
                <w:b/>
                <w:bCs/>
                <w:u w:val="single"/>
              </w:rPr>
              <w:t>Algorithm / Model</w:t>
            </w:r>
          </w:p>
        </w:tc>
        <w:tc>
          <w:tcPr>
            <w:tcW w:w="1360" w:type="dxa"/>
          </w:tcPr>
          <w:p w14:paraId="28DF5402">
            <w:pPr>
              <w:rPr>
                <w:b/>
                <w:bCs/>
                <w:u w:val="single"/>
              </w:rPr>
            </w:pPr>
            <w:r>
              <w:rPr>
                <w:b/>
                <w:bCs/>
                <w:u w:val="single"/>
              </w:rPr>
              <w:t>Dataset / Context</w:t>
            </w:r>
          </w:p>
        </w:tc>
        <w:tc>
          <w:tcPr>
            <w:tcW w:w="1314" w:type="dxa"/>
          </w:tcPr>
          <w:p w14:paraId="6AA2C460">
            <w:pPr>
              <w:rPr>
                <w:b/>
                <w:bCs/>
                <w:u w:val="single"/>
              </w:rPr>
            </w:pPr>
            <w:r>
              <w:rPr>
                <w:b/>
                <w:bCs/>
                <w:u w:val="single"/>
              </w:rPr>
              <w:t>Main Results</w:t>
            </w:r>
          </w:p>
        </w:tc>
        <w:tc>
          <w:tcPr>
            <w:tcW w:w="1233" w:type="dxa"/>
          </w:tcPr>
          <w:p w14:paraId="7575923E">
            <w:pPr>
              <w:rPr>
                <w:b/>
                <w:bCs/>
                <w:u w:val="single"/>
              </w:rPr>
            </w:pPr>
            <w:r>
              <w:rPr>
                <w:b/>
                <w:bCs/>
                <w:u w:val="single"/>
              </w:rPr>
              <w:t>Strengths</w:t>
            </w:r>
          </w:p>
        </w:tc>
        <w:tc>
          <w:tcPr>
            <w:tcW w:w="1546" w:type="dxa"/>
          </w:tcPr>
          <w:p w14:paraId="5ABD5451">
            <w:pPr>
              <w:rPr>
                <w:b/>
                <w:bCs/>
                <w:u w:val="single"/>
              </w:rPr>
            </w:pPr>
            <w:r>
              <w:rPr>
                <w:b/>
                <w:bCs/>
                <w:u w:val="single"/>
              </w:rPr>
              <w:t>Weaknesses</w:t>
            </w:r>
          </w:p>
        </w:tc>
        <w:tc>
          <w:tcPr>
            <w:tcW w:w="1733" w:type="dxa"/>
          </w:tcPr>
          <w:p w14:paraId="4B5BD90F">
            <w:pPr>
              <w:rPr>
                <w:b/>
                <w:bCs/>
                <w:u w:val="single"/>
              </w:rPr>
            </w:pPr>
            <w:r>
              <w:rPr>
                <w:b/>
                <w:bCs/>
                <w:u w:val="single"/>
              </w:rPr>
              <w:t>Research Gap</w:t>
            </w:r>
          </w:p>
        </w:tc>
      </w:tr>
      <w:tr w14:paraId="7D4E165C">
        <w:tblPrEx>
          <w:tblCellMar>
            <w:top w:w="0" w:type="dxa"/>
            <w:left w:w="108" w:type="dxa"/>
            <w:bottom w:w="0" w:type="dxa"/>
            <w:right w:w="108" w:type="dxa"/>
          </w:tblCellMar>
        </w:tblPrEx>
        <w:tc>
          <w:tcPr>
            <w:tcW w:w="1372" w:type="dxa"/>
          </w:tcPr>
          <w:p w14:paraId="78359DC8">
            <w:r>
              <w:t>Paper 1</w:t>
            </w:r>
          </w:p>
        </w:tc>
        <w:tc>
          <w:tcPr>
            <w:tcW w:w="1616" w:type="dxa"/>
          </w:tcPr>
          <w:p w14:paraId="5925879B">
            <w:r>
              <w:t>Queue waiting-time prediction using Explainable AI</w:t>
            </w:r>
          </w:p>
        </w:tc>
        <w:tc>
          <w:tcPr>
            <w:tcW w:w="1454" w:type="dxa"/>
          </w:tcPr>
          <w:p w14:paraId="7328B563">
            <w:r>
              <w:t>Explainable AI / machine learning</w:t>
            </w:r>
          </w:p>
        </w:tc>
        <w:tc>
          <w:tcPr>
            <w:tcW w:w="1360" w:type="dxa"/>
          </w:tcPr>
          <w:p w14:paraId="16F78AFB">
            <w:r>
              <w:t>Mô phỏng hệ thống hoặc dữ liệu thực tế tùy domain của bài báo.</w:t>
            </w:r>
          </w:p>
        </w:tc>
        <w:tc>
          <w:tcPr>
            <w:tcW w:w="1314" w:type="dxa"/>
          </w:tcPr>
          <w:p w14:paraId="32A7310E">
            <w:r>
              <w:t>Bài báo xây dựng mô hình dự đoán/đánh giá hàng đợi...</w:t>
            </w:r>
          </w:p>
        </w:tc>
        <w:tc>
          <w:tcPr>
            <w:tcW w:w="1233" w:type="dxa"/>
          </w:tcPr>
          <w:p w14:paraId="6003EE11">
            <w:r>
              <w:t xml:space="preserve">Có giá trị thực tiễn cao; đóng góp trực </w:t>
            </w:r>
          </w:p>
        </w:tc>
        <w:tc>
          <w:tcPr>
            <w:tcW w:w="1546" w:type="dxa"/>
          </w:tcPr>
          <w:p w14:paraId="148C1F38">
            <w:r>
              <w:t xml:space="preserve">Phụ thuộc vào domain cụ thể hoặc assumptions </w:t>
            </w:r>
          </w:p>
        </w:tc>
        <w:tc>
          <w:tcPr>
            <w:tcW w:w="1733" w:type="dxa"/>
          </w:tcPr>
          <w:p w14:paraId="51F4F321">
            <w:r>
              <w:t>Cần mở rộng sang real-time deployment hoặc ki</w:t>
            </w:r>
          </w:p>
        </w:tc>
      </w:tr>
      <w:tr w14:paraId="663E725D">
        <w:tblPrEx>
          <w:tblCellMar>
            <w:top w:w="0" w:type="dxa"/>
            <w:left w:w="108" w:type="dxa"/>
            <w:bottom w:w="0" w:type="dxa"/>
            <w:right w:w="108" w:type="dxa"/>
          </w:tblCellMar>
        </w:tblPrEx>
        <w:tc>
          <w:tcPr>
            <w:tcW w:w="1372" w:type="dxa"/>
          </w:tcPr>
          <w:p w14:paraId="0765AB73">
            <w:r>
              <w:t>Paper 2</w:t>
            </w:r>
          </w:p>
        </w:tc>
        <w:tc>
          <w:tcPr>
            <w:tcW w:w="1616" w:type="dxa"/>
          </w:tcPr>
          <w:p w14:paraId="6973E963">
            <w:r>
              <w:t>Emergency department waiting-time prediction</w:t>
            </w:r>
          </w:p>
        </w:tc>
        <w:tc>
          <w:tcPr>
            <w:tcW w:w="1454" w:type="dxa"/>
          </w:tcPr>
          <w:p w14:paraId="3F6B7242">
            <w:r>
              <w:t>Healthcare prediction model</w:t>
            </w:r>
          </w:p>
        </w:tc>
        <w:tc>
          <w:tcPr>
            <w:tcW w:w="1360" w:type="dxa"/>
          </w:tcPr>
          <w:p w14:paraId="1D5F1460">
            <w:r>
              <w:t>Mô phỏng hệ thống hoặc dữ liệu thực tế tùy domain của bài báo.</w:t>
            </w:r>
          </w:p>
        </w:tc>
        <w:tc>
          <w:tcPr>
            <w:tcW w:w="1314" w:type="dxa"/>
          </w:tcPr>
          <w:p w14:paraId="52916321">
            <w:r>
              <w:t>Bài báo xây dựng mô hình dự đoán/đánh giá hàng đợi...</w:t>
            </w:r>
          </w:p>
        </w:tc>
        <w:tc>
          <w:tcPr>
            <w:tcW w:w="1233" w:type="dxa"/>
          </w:tcPr>
          <w:p w14:paraId="270158A0">
            <w:r>
              <w:t xml:space="preserve">Có giá trị thực tiễn cao; đóng góp trực </w:t>
            </w:r>
          </w:p>
        </w:tc>
        <w:tc>
          <w:tcPr>
            <w:tcW w:w="1546" w:type="dxa"/>
          </w:tcPr>
          <w:p w14:paraId="041965AC">
            <w:r>
              <w:t xml:space="preserve">Phụ thuộc vào domain cụ thể hoặc assumptions </w:t>
            </w:r>
          </w:p>
        </w:tc>
        <w:tc>
          <w:tcPr>
            <w:tcW w:w="1733" w:type="dxa"/>
          </w:tcPr>
          <w:p w14:paraId="1C714DDB">
            <w:r>
              <w:t>Cần mở rộng sang real-time deployment hoặc ki</w:t>
            </w:r>
          </w:p>
        </w:tc>
      </w:tr>
      <w:tr w14:paraId="3F80FC38">
        <w:tblPrEx>
          <w:tblCellMar>
            <w:top w:w="0" w:type="dxa"/>
            <w:left w:w="108" w:type="dxa"/>
            <w:bottom w:w="0" w:type="dxa"/>
            <w:right w:w="108" w:type="dxa"/>
          </w:tblCellMar>
        </w:tblPrEx>
        <w:tc>
          <w:tcPr>
            <w:tcW w:w="1372" w:type="dxa"/>
          </w:tcPr>
          <w:p w14:paraId="728D9955">
            <w:r>
              <w:t>Paper 3</w:t>
            </w:r>
          </w:p>
        </w:tc>
        <w:tc>
          <w:tcPr>
            <w:tcW w:w="1616" w:type="dxa"/>
          </w:tcPr>
          <w:p w14:paraId="59D72E0F">
            <w:r>
              <w:t>AI-based queue scheduling and optimization</w:t>
            </w:r>
          </w:p>
        </w:tc>
        <w:tc>
          <w:tcPr>
            <w:tcW w:w="1454" w:type="dxa"/>
          </w:tcPr>
          <w:p w14:paraId="5809E1D0">
            <w:r>
              <w:t>AI scheduling / optimization</w:t>
            </w:r>
          </w:p>
        </w:tc>
        <w:tc>
          <w:tcPr>
            <w:tcW w:w="1360" w:type="dxa"/>
          </w:tcPr>
          <w:p w14:paraId="7A63C43D">
            <w:r>
              <w:t>Mô phỏng hệ thống hoặc dữ liệu thực tế tùy domain của bài báo.</w:t>
            </w:r>
          </w:p>
        </w:tc>
        <w:tc>
          <w:tcPr>
            <w:tcW w:w="1314" w:type="dxa"/>
          </w:tcPr>
          <w:p w14:paraId="6F0E6C03">
            <w:r>
              <w:t>Bài báo xây dựng mô hình dự đoán/đánh giá hàng đợi...</w:t>
            </w:r>
          </w:p>
        </w:tc>
        <w:tc>
          <w:tcPr>
            <w:tcW w:w="1233" w:type="dxa"/>
          </w:tcPr>
          <w:p w14:paraId="54291CAB">
            <w:r>
              <w:t xml:space="preserve">Có giá trị thực tiễn cao; đóng góp trực </w:t>
            </w:r>
          </w:p>
        </w:tc>
        <w:tc>
          <w:tcPr>
            <w:tcW w:w="1546" w:type="dxa"/>
          </w:tcPr>
          <w:p w14:paraId="673417D8">
            <w:r>
              <w:t xml:space="preserve">Phụ thuộc vào domain cụ thể hoặc assumptions </w:t>
            </w:r>
          </w:p>
        </w:tc>
        <w:tc>
          <w:tcPr>
            <w:tcW w:w="1733" w:type="dxa"/>
          </w:tcPr>
          <w:p w14:paraId="3684196E">
            <w:r>
              <w:t>Cần mở rộng sang real-time deployment hoặc ki</w:t>
            </w:r>
          </w:p>
        </w:tc>
      </w:tr>
      <w:tr w14:paraId="74AECFD2">
        <w:tblPrEx>
          <w:tblCellMar>
            <w:top w:w="0" w:type="dxa"/>
            <w:left w:w="108" w:type="dxa"/>
            <w:bottom w:w="0" w:type="dxa"/>
            <w:right w:w="108" w:type="dxa"/>
          </w:tblCellMar>
        </w:tblPrEx>
        <w:tc>
          <w:tcPr>
            <w:tcW w:w="1372" w:type="dxa"/>
          </w:tcPr>
          <w:p w14:paraId="046DC269">
            <w:r>
              <w:t>Paper 4</w:t>
            </w:r>
          </w:p>
        </w:tc>
        <w:tc>
          <w:tcPr>
            <w:tcW w:w="1616" w:type="dxa"/>
          </w:tcPr>
          <w:p w14:paraId="7E46AFEB">
            <w:r>
              <w:t>Approximation of waiting-time distribution in priority queues</w:t>
            </w:r>
          </w:p>
        </w:tc>
        <w:tc>
          <w:tcPr>
            <w:tcW w:w="1454" w:type="dxa"/>
          </w:tcPr>
          <w:p w14:paraId="53FFA127">
            <w:r>
              <w:t>Queueing theory / stochastic approximation</w:t>
            </w:r>
          </w:p>
        </w:tc>
        <w:tc>
          <w:tcPr>
            <w:tcW w:w="1360" w:type="dxa"/>
          </w:tcPr>
          <w:p w14:paraId="4F317C65">
            <w:r>
              <w:t>Mô phỏng hệ thống hoặc dữ liệu thực tế tùy domain của bài báo.</w:t>
            </w:r>
          </w:p>
        </w:tc>
        <w:tc>
          <w:tcPr>
            <w:tcW w:w="1314" w:type="dxa"/>
          </w:tcPr>
          <w:p w14:paraId="242EBBB6">
            <w:r>
              <w:t>Bài báo xây dựng mô hình dự đoán/đánh giá hàng đợi...</w:t>
            </w:r>
          </w:p>
        </w:tc>
        <w:tc>
          <w:tcPr>
            <w:tcW w:w="1233" w:type="dxa"/>
          </w:tcPr>
          <w:p w14:paraId="7BF72A75">
            <w:r>
              <w:t xml:space="preserve">Có giá trị thực tiễn cao; đóng góp trực </w:t>
            </w:r>
          </w:p>
        </w:tc>
        <w:tc>
          <w:tcPr>
            <w:tcW w:w="1546" w:type="dxa"/>
          </w:tcPr>
          <w:p w14:paraId="30E0EBB7">
            <w:r>
              <w:t xml:space="preserve">Phụ thuộc vào domain cụ thể hoặc assumptions </w:t>
            </w:r>
          </w:p>
        </w:tc>
        <w:tc>
          <w:tcPr>
            <w:tcW w:w="1733" w:type="dxa"/>
          </w:tcPr>
          <w:p w14:paraId="464338F5">
            <w:r>
              <w:t>Cần mở rộng sang real-time deployment hoặc ki</w:t>
            </w:r>
          </w:p>
        </w:tc>
      </w:tr>
      <w:tr w14:paraId="1BBC4316">
        <w:tblPrEx>
          <w:tblCellMar>
            <w:top w:w="0" w:type="dxa"/>
            <w:left w:w="108" w:type="dxa"/>
            <w:bottom w:w="0" w:type="dxa"/>
            <w:right w:w="108" w:type="dxa"/>
          </w:tblCellMar>
        </w:tblPrEx>
        <w:tc>
          <w:tcPr>
            <w:tcW w:w="1372" w:type="dxa"/>
          </w:tcPr>
          <w:p w14:paraId="1163B73F">
            <w:r>
              <w:t>Paper 5</w:t>
            </w:r>
          </w:p>
        </w:tc>
        <w:tc>
          <w:tcPr>
            <w:tcW w:w="1616" w:type="dxa"/>
          </w:tcPr>
          <w:p w14:paraId="33463D63">
            <w:r>
              <w:t>Bank waiting-time prediction based on service duration</w:t>
            </w:r>
          </w:p>
        </w:tc>
        <w:tc>
          <w:tcPr>
            <w:tcW w:w="1454" w:type="dxa"/>
          </w:tcPr>
          <w:p w14:paraId="36C9303C">
            <w:r>
              <w:t>Support Vector Regression (SVR)</w:t>
            </w:r>
          </w:p>
        </w:tc>
        <w:tc>
          <w:tcPr>
            <w:tcW w:w="1360" w:type="dxa"/>
          </w:tcPr>
          <w:p w14:paraId="35E74383">
            <w:r>
              <w:t>Mô phỏng hệ thống hoặc dữ liệu thực tế tùy domain của bài báo.</w:t>
            </w:r>
          </w:p>
        </w:tc>
        <w:tc>
          <w:tcPr>
            <w:tcW w:w="1314" w:type="dxa"/>
          </w:tcPr>
          <w:p w14:paraId="13869136">
            <w:r>
              <w:t>Bài báo xây dựng mô hình dự đoán/đánh giá hàng đợi...</w:t>
            </w:r>
          </w:p>
        </w:tc>
        <w:tc>
          <w:tcPr>
            <w:tcW w:w="1233" w:type="dxa"/>
          </w:tcPr>
          <w:p w14:paraId="2CA96F27">
            <w:r>
              <w:t xml:space="preserve">Có giá trị thực tiễn cao; đóng góp trực </w:t>
            </w:r>
          </w:p>
        </w:tc>
        <w:tc>
          <w:tcPr>
            <w:tcW w:w="1546" w:type="dxa"/>
          </w:tcPr>
          <w:p w14:paraId="7299CEDB">
            <w:r>
              <w:t xml:space="preserve">Phụ thuộc vào domain cụ thể hoặc assumptions </w:t>
            </w:r>
          </w:p>
        </w:tc>
        <w:tc>
          <w:tcPr>
            <w:tcW w:w="1733" w:type="dxa"/>
          </w:tcPr>
          <w:p w14:paraId="3808D641">
            <w:r>
              <w:t>Cần mở rộng sang real-time deployment hoặc ki</w:t>
            </w:r>
          </w:p>
        </w:tc>
      </w:tr>
      <w:tr w14:paraId="4CE5F367">
        <w:tblPrEx>
          <w:tblCellMar>
            <w:top w:w="0" w:type="dxa"/>
            <w:left w:w="108" w:type="dxa"/>
            <w:bottom w:w="0" w:type="dxa"/>
            <w:right w:w="108" w:type="dxa"/>
          </w:tblCellMar>
        </w:tblPrEx>
        <w:tc>
          <w:tcPr>
            <w:tcW w:w="1372" w:type="dxa"/>
          </w:tcPr>
          <w:p w14:paraId="6CBF34EE">
            <w:r>
              <w:t>Paper 6</w:t>
            </w:r>
          </w:p>
        </w:tc>
        <w:tc>
          <w:tcPr>
            <w:tcW w:w="1616" w:type="dxa"/>
          </w:tcPr>
          <w:p w14:paraId="797D8607">
            <w:r>
              <w:t>Queue prediction / management research</w:t>
            </w:r>
          </w:p>
        </w:tc>
        <w:tc>
          <w:tcPr>
            <w:tcW w:w="1454" w:type="dxa"/>
          </w:tcPr>
          <w:p w14:paraId="18D0EABA">
            <w:r>
              <w:t>Queueing + data analysis</w:t>
            </w:r>
          </w:p>
        </w:tc>
        <w:tc>
          <w:tcPr>
            <w:tcW w:w="1360" w:type="dxa"/>
          </w:tcPr>
          <w:p w14:paraId="38B8A599">
            <w:r>
              <w:t>Mô phỏng hệ thống hoặc dữ liệu thực tế tùy domain của bài báo.</w:t>
            </w:r>
          </w:p>
        </w:tc>
        <w:tc>
          <w:tcPr>
            <w:tcW w:w="1314" w:type="dxa"/>
          </w:tcPr>
          <w:p w14:paraId="310D590B">
            <w:r>
              <w:t>Bài báo xây dựng mô hình dự đoán/đánh giá hàng đợi...</w:t>
            </w:r>
          </w:p>
        </w:tc>
        <w:tc>
          <w:tcPr>
            <w:tcW w:w="1233" w:type="dxa"/>
          </w:tcPr>
          <w:p w14:paraId="3E512B2E">
            <w:r>
              <w:t xml:space="preserve">Có giá trị thực tiễn cao; đóng góp trực </w:t>
            </w:r>
          </w:p>
        </w:tc>
        <w:tc>
          <w:tcPr>
            <w:tcW w:w="1546" w:type="dxa"/>
          </w:tcPr>
          <w:p w14:paraId="4C3ABC70">
            <w:r>
              <w:t xml:space="preserve">Phụ thuộc vào domain cụ thể hoặc assumptions </w:t>
            </w:r>
          </w:p>
        </w:tc>
        <w:tc>
          <w:tcPr>
            <w:tcW w:w="1733" w:type="dxa"/>
          </w:tcPr>
          <w:p w14:paraId="1B629219">
            <w:r>
              <w:t>Cần mở rộng sang real-time deployment hoặc ki</w:t>
            </w:r>
          </w:p>
        </w:tc>
      </w:tr>
      <w:tr w14:paraId="4E4EA786">
        <w:tblPrEx>
          <w:tblCellMar>
            <w:top w:w="0" w:type="dxa"/>
            <w:left w:w="108" w:type="dxa"/>
            <w:bottom w:w="0" w:type="dxa"/>
            <w:right w:w="108" w:type="dxa"/>
          </w:tblCellMar>
        </w:tblPrEx>
        <w:tc>
          <w:tcPr>
            <w:tcW w:w="1372" w:type="dxa"/>
          </w:tcPr>
          <w:p w14:paraId="0D47F0C3">
            <w:r>
              <w:t>Paper 7</w:t>
            </w:r>
          </w:p>
        </w:tc>
        <w:tc>
          <w:tcPr>
            <w:tcW w:w="1616" w:type="dxa"/>
          </w:tcPr>
          <w:p w14:paraId="5FA3C7E2">
            <w:r>
              <w:t>Predicting delays in multi-server queues</w:t>
            </w:r>
          </w:p>
        </w:tc>
        <w:tc>
          <w:tcPr>
            <w:tcW w:w="1454" w:type="dxa"/>
          </w:tcPr>
          <w:p w14:paraId="2C549C51">
            <w:r>
              <w:t>Analytical queueing model</w:t>
            </w:r>
          </w:p>
        </w:tc>
        <w:tc>
          <w:tcPr>
            <w:tcW w:w="1360" w:type="dxa"/>
          </w:tcPr>
          <w:p w14:paraId="7C026612">
            <w:r>
              <w:t>Mô phỏng hệ thống hoặc dữ liệu thực tế tùy domain của bài báo.</w:t>
            </w:r>
          </w:p>
        </w:tc>
        <w:tc>
          <w:tcPr>
            <w:tcW w:w="1314" w:type="dxa"/>
          </w:tcPr>
          <w:p w14:paraId="436DAD16">
            <w:r>
              <w:t>Bài báo xây dựng mô hình dự đoán/đánh giá hàng đợi...</w:t>
            </w:r>
          </w:p>
        </w:tc>
        <w:tc>
          <w:tcPr>
            <w:tcW w:w="1233" w:type="dxa"/>
          </w:tcPr>
          <w:p w14:paraId="149186DA">
            <w:r>
              <w:t xml:space="preserve">Có giá trị thực tiễn cao; đóng góp trực </w:t>
            </w:r>
          </w:p>
        </w:tc>
        <w:tc>
          <w:tcPr>
            <w:tcW w:w="1546" w:type="dxa"/>
          </w:tcPr>
          <w:p w14:paraId="646DFB16">
            <w:r>
              <w:t xml:space="preserve">Phụ thuộc vào domain cụ thể hoặc assumptions </w:t>
            </w:r>
          </w:p>
        </w:tc>
        <w:tc>
          <w:tcPr>
            <w:tcW w:w="1733" w:type="dxa"/>
          </w:tcPr>
          <w:p w14:paraId="66B7D29A">
            <w:r>
              <w:t>Cần mở rộng sang real-time deployment hoặc ki</w:t>
            </w:r>
          </w:p>
        </w:tc>
      </w:tr>
      <w:tr w14:paraId="73475EC0">
        <w:tblPrEx>
          <w:tblCellMar>
            <w:top w:w="0" w:type="dxa"/>
            <w:left w:w="108" w:type="dxa"/>
            <w:bottom w:w="0" w:type="dxa"/>
            <w:right w:w="108" w:type="dxa"/>
          </w:tblCellMar>
        </w:tblPrEx>
        <w:tc>
          <w:tcPr>
            <w:tcW w:w="1372" w:type="dxa"/>
          </w:tcPr>
          <w:p w14:paraId="1861FA49">
            <w:r>
              <w:t>Paper 8</w:t>
            </w:r>
          </w:p>
        </w:tc>
        <w:tc>
          <w:tcPr>
            <w:tcW w:w="1616" w:type="dxa"/>
          </w:tcPr>
          <w:p w14:paraId="4C2FDF0F">
            <w:r>
              <w:t>Queue congestion prediction under uncertain state transitions</w:t>
            </w:r>
          </w:p>
        </w:tc>
        <w:tc>
          <w:tcPr>
            <w:tcW w:w="1454" w:type="dxa"/>
          </w:tcPr>
          <w:p w14:paraId="50851DB7">
            <w:r>
              <w:t>Hidden Markov Model (HMM)</w:t>
            </w:r>
          </w:p>
        </w:tc>
        <w:tc>
          <w:tcPr>
            <w:tcW w:w="1360" w:type="dxa"/>
          </w:tcPr>
          <w:p w14:paraId="1A7D4165">
            <w:r>
              <w:t>Mô phỏng hệ thống hoặc dữ liệu thực tế tùy domain của bài báo.</w:t>
            </w:r>
          </w:p>
        </w:tc>
        <w:tc>
          <w:tcPr>
            <w:tcW w:w="1314" w:type="dxa"/>
          </w:tcPr>
          <w:p w14:paraId="027A44A5">
            <w:r>
              <w:t>Bài báo xây dựng mô hình dự đoán/đánh giá hàng đợi...</w:t>
            </w:r>
          </w:p>
        </w:tc>
        <w:tc>
          <w:tcPr>
            <w:tcW w:w="1233" w:type="dxa"/>
          </w:tcPr>
          <w:p w14:paraId="01BD81E1">
            <w:r>
              <w:t xml:space="preserve">Có giá trị thực tiễn cao; đóng góp trực </w:t>
            </w:r>
          </w:p>
        </w:tc>
        <w:tc>
          <w:tcPr>
            <w:tcW w:w="1546" w:type="dxa"/>
          </w:tcPr>
          <w:p w14:paraId="68C20E0B">
            <w:r>
              <w:t xml:space="preserve">Phụ thuộc vào domain cụ thể hoặc assumptions </w:t>
            </w:r>
          </w:p>
        </w:tc>
        <w:tc>
          <w:tcPr>
            <w:tcW w:w="1733" w:type="dxa"/>
          </w:tcPr>
          <w:p w14:paraId="3E41C7FC">
            <w:r>
              <w:t>Cần mở rộng sang real-time deployment hoặc ki</w:t>
            </w:r>
          </w:p>
        </w:tc>
      </w:tr>
      <w:tr w14:paraId="16D0940A">
        <w:tblPrEx>
          <w:tblCellMar>
            <w:top w:w="0" w:type="dxa"/>
            <w:left w:w="108" w:type="dxa"/>
            <w:bottom w:w="0" w:type="dxa"/>
            <w:right w:w="108" w:type="dxa"/>
          </w:tblCellMar>
        </w:tblPrEx>
        <w:tc>
          <w:tcPr>
            <w:tcW w:w="1372" w:type="dxa"/>
          </w:tcPr>
          <w:p w14:paraId="326C3522">
            <w:r>
              <w:t>Paper 9</w:t>
            </w:r>
          </w:p>
        </w:tc>
        <w:tc>
          <w:tcPr>
            <w:tcW w:w="1616" w:type="dxa"/>
          </w:tcPr>
          <w:p w14:paraId="01E1D99B">
            <w:r>
              <w:t>Improving customer flow and service quality</w:t>
            </w:r>
          </w:p>
        </w:tc>
        <w:tc>
          <w:tcPr>
            <w:tcW w:w="1454" w:type="dxa"/>
          </w:tcPr>
          <w:p w14:paraId="72E56BBE">
            <w:r>
              <w:t>Smart queue management system</w:t>
            </w:r>
          </w:p>
        </w:tc>
        <w:tc>
          <w:tcPr>
            <w:tcW w:w="1360" w:type="dxa"/>
          </w:tcPr>
          <w:p w14:paraId="66F1853B">
            <w:r>
              <w:t>Mô phỏng hệ thống hoặc dữ liệu thực tế tùy domain của bài báo.</w:t>
            </w:r>
          </w:p>
        </w:tc>
        <w:tc>
          <w:tcPr>
            <w:tcW w:w="1314" w:type="dxa"/>
          </w:tcPr>
          <w:p w14:paraId="54350054">
            <w:r>
              <w:t>Bài báo xây dựng mô hình dự đoán/đánh giá hàng đợi...</w:t>
            </w:r>
          </w:p>
        </w:tc>
        <w:tc>
          <w:tcPr>
            <w:tcW w:w="1233" w:type="dxa"/>
          </w:tcPr>
          <w:p w14:paraId="58E9EB85">
            <w:r>
              <w:t xml:space="preserve">Có giá trị thực tiễn cao; đóng góp trực </w:t>
            </w:r>
          </w:p>
        </w:tc>
        <w:tc>
          <w:tcPr>
            <w:tcW w:w="1546" w:type="dxa"/>
          </w:tcPr>
          <w:p w14:paraId="39C2D0F0">
            <w:r>
              <w:t xml:space="preserve">Phụ thuộc vào domain cụ thể hoặc assumptions </w:t>
            </w:r>
          </w:p>
        </w:tc>
        <w:tc>
          <w:tcPr>
            <w:tcW w:w="1733" w:type="dxa"/>
          </w:tcPr>
          <w:p w14:paraId="4D8234A5">
            <w:r>
              <w:t>Cần mở rộng sang real-time deployment hoặc ki</w:t>
            </w:r>
          </w:p>
        </w:tc>
      </w:tr>
      <w:tr w14:paraId="68C9B447">
        <w:tblPrEx>
          <w:tblCellMar>
            <w:top w:w="0" w:type="dxa"/>
            <w:left w:w="108" w:type="dxa"/>
            <w:bottom w:w="0" w:type="dxa"/>
            <w:right w:w="108" w:type="dxa"/>
          </w:tblCellMar>
        </w:tblPrEx>
        <w:tc>
          <w:tcPr>
            <w:tcW w:w="1372" w:type="dxa"/>
          </w:tcPr>
          <w:p w14:paraId="60D98083">
            <w:r>
              <w:t>Paper 10</w:t>
            </w:r>
          </w:p>
        </w:tc>
        <w:tc>
          <w:tcPr>
            <w:tcW w:w="1616" w:type="dxa"/>
          </w:tcPr>
          <w:p w14:paraId="3E40B920">
            <w:r>
              <w:t>Traffic queue congestion and queue control</w:t>
            </w:r>
          </w:p>
        </w:tc>
        <w:tc>
          <w:tcPr>
            <w:tcW w:w="1454" w:type="dxa"/>
          </w:tcPr>
          <w:p w14:paraId="19D1B6C8">
            <w:r>
              <w:t>Traffic flow modeling</w:t>
            </w:r>
          </w:p>
        </w:tc>
        <w:tc>
          <w:tcPr>
            <w:tcW w:w="1360" w:type="dxa"/>
          </w:tcPr>
          <w:p w14:paraId="58D690E7">
            <w:r>
              <w:t>Mô phỏng hệ thống hoặc dữ liệu thực tế tùy domain của bài báo.</w:t>
            </w:r>
          </w:p>
        </w:tc>
        <w:tc>
          <w:tcPr>
            <w:tcW w:w="1314" w:type="dxa"/>
          </w:tcPr>
          <w:p w14:paraId="28D8C331">
            <w:r>
              <w:t>Bài báo xây dựng mô hình dự đoán/đánh giá hàng đợi...</w:t>
            </w:r>
          </w:p>
        </w:tc>
        <w:tc>
          <w:tcPr>
            <w:tcW w:w="1233" w:type="dxa"/>
          </w:tcPr>
          <w:p w14:paraId="194F9D09">
            <w:r>
              <w:t xml:space="preserve">Có giá trị thực tiễn cao; đóng góp trực </w:t>
            </w:r>
          </w:p>
        </w:tc>
        <w:tc>
          <w:tcPr>
            <w:tcW w:w="1546" w:type="dxa"/>
          </w:tcPr>
          <w:p w14:paraId="777001F0">
            <w:r>
              <w:t xml:space="preserve">Phụ thuộc vào domain cụ thể hoặc assumptions </w:t>
            </w:r>
          </w:p>
        </w:tc>
        <w:tc>
          <w:tcPr>
            <w:tcW w:w="1733" w:type="dxa"/>
          </w:tcPr>
          <w:p w14:paraId="019286D2">
            <w:r>
              <w:t>Cần mở rộng sang real-time deployment hoặc ki</w:t>
            </w:r>
          </w:p>
        </w:tc>
      </w:tr>
    </w:tbl>
    <w:p w14:paraId="79432F1D">
      <w:pPr>
        <w:pStyle w:val="2"/>
      </w:pPr>
      <w:r>
        <w:t>Paper 1: A Comprehensive Approach to Queue Waiting Time Prediction using Explainable AI(1).pdf</w:t>
      </w:r>
    </w:p>
    <w:p w14:paraId="04D9DC75">
      <w:r>
        <w:rPr>
          <w:b/>
          <w:bCs/>
        </w:rPr>
        <w:t>1. Bài báo nghiên cứu về vấn đề gì?</w:t>
      </w:r>
      <w:r>
        <w:br w:type="textWrapping"/>
      </w:r>
      <w:r>
        <w:t>Queue waiting-time prediction using Explainable AI.</w:t>
      </w:r>
    </w:p>
    <w:p w14:paraId="065BEA7F">
      <w:r>
        <w:rPr>
          <w:b/>
          <w:bCs/>
        </w:rPr>
        <w:t>2. Mục tiêu nghiên cứu</w:t>
      </w:r>
      <w:r>
        <w:br w:type="textWrapping"/>
      </w:r>
      <w:r>
        <w:t>Đề xuất hoặc cải thiện khả năng dự đoán thời gian chờ và tối ưu hoạt động hàng đợi trong môi trường thực tế.</w:t>
      </w:r>
    </w:p>
    <w:p w14:paraId="1CC89AEA">
      <w:r>
        <w:rPr>
          <w:b/>
          <w:bCs/>
        </w:rPr>
        <w:t>3. Thuật toán / mô hình được sử dụng</w:t>
      </w:r>
      <w:r>
        <w:br w:type="textWrapping"/>
      </w:r>
      <w:r>
        <w:t>Explainable AI / machine learning.</w:t>
      </w:r>
    </w:p>
    <w:p w14:paraId="004B969B">
      <w:r>
        <w:rPr>
          <w:b/>
          <w:bCs/>
        </w:rPr>
        <w:t>4. Dữ liệu hoặc môi trường nghiên cứu</w:t>
      </w:r>
      <w:r>
        <w:br w:type="textWrapping"/>
      </w:r>
      <w:r>
        <w:t>Mô phỏng hệ thống hoặc dữ liệu thực tế tùy domain của bài báo.</w:t>
      </w:r>
    </w:p>
    <w:p w14:paraId="482C3223">
      <w:r>
        <w:rPr>
          <w:b/>
          <w:bCs/>
        </w:rPr>
        <w:t>5. Nội dung chính của bài báo</w:t>
      </w:r>
      <w:r>
        <w:br w:type="textWrapping"/>
      </w:r>
      <w:r>
        <w:t>Bài báo xây dựng mô hình dự đoán/đánh giá hàng đợi, phân tích hiệu quả bằng các chỉ số như waiting time, congestion level hoặc throughput.</w:t>
      </w:r>
    </w:p>
    <w:p w14:paraId="46FCBBC4">
      <w:r>
        <w:rPr>
          <w:b/>
          <w:bCs/>
        </w:rPr>
        <w:t>6. Điểm mạnh</w:t>
      </w:r>
      <w:r>
        <w:br w:type="textWrapping"/>
      </w:r>
      <w:r>
        <w:t>• Có giá trị thực tiễn cao; đóng góp trực tiếp cho bài toán queue prediction/optimization.</w:t>
      </w:r>
    </w:p>
    <w:p w14:paraId="570414BF">
      <w:r>
        <w:rPr>
          <w:b/>
          <w:bCs/>
        </w:rPr>
        <w:t>7. Điểm cần khắc phục / hạn chế</w:t>
      </w:r>
      <w:r>
        <w:br w:type="textWrapping"/>
      </w:r>
      <w:r>
        <w:t>• Phụ thuộc vào domain cụ thể hoặc assumptions của mô hình; cần kiểm chứng thêm trên nhiều môi trường.</w:t>
      </w:r>
    </w:p>
    <w:p w14:paraId="49CF36AD">
      <w:r>
        <w:rPr>
          <w:b/>
          <w:bCs/>
        </w:rPr>
        <w:t>8. Research gap / hướng phát triển tiếp theo</w:t>
      </w:r>
      <w:r>
        <w:br w:type="textWrapping"/>
      </w:r>
      <w:r>
        <w:t>Cần mở rộng sang real-time deployment hoặc kiểm thử trên dataset đa dạng hơn.</w:t>
      </w:r>
    </w:p>
    <w:p w14:paraId="4E63D642">
      <w:r>
        <w:rPr>
          <w:b/>
          <w:bCs/>
        </w:rPr>
        <w:t>9. Keywords</w:t>
      </w:r>
      <w:r>
        <w:br w:type="textWrapping"/>
      </w:r>
      <w:r>
        <w:t>Queue prediction; waiting time; congestion; scheduling; optimization.</w:t>
      </w:r>
      <w:r>
        <w:br w:type="textWrapping"/>
      </w:r>
    </w:p>
    <w:p w14:paraId="4D57B902">
      <w:pPr>
        <w:pStyle w:val="2"/>
      </w:pPr>
      <w:r>
        <w:t>Paper 2: AI_ED_Waiting_Time.pdf</w:t>
      </w:r>
    </w:p>
    <w:p w14:paraId="13C1C416">
      <w:r>
        <w:rPr>
          <w:b/>
          <w:bCs/>
        </w:rPr>
        <w:t>1. Bài báo nghiên cứu về vấn đề gì?</w:t>
      </w:r>
      <w:r>
        <w:br w:type="textWrapping"/>
      </w:r>
      <w:r>
        <w:t>Emergency department waiting-time prediction.</w:t>
      </w:r>
    </w:p>
    <w:p w14:paraId="7FD2E3D2">
      <w:r>
        <w:rPr>
          <w:b/>
          <w:bCs/>
        </w:rPr>
        <w:t>2. Mục tiêu nghiên cứu</w:t>
      </w:r>
      <w:r>
        <w:br w:type="textWrapping"/>
      </w:r>
      <w:r>
        <w:t>Đề xuất hoặc cải thiện khả năng dự đoán thời gian chờ và tối ưu hoạt động hàng đợi trong môi trường thực tế.</w:t>
      </w:r>
    </w:p>
    <w:p w14:paraId="6B681F07">
      <w:r>
        <w:rPr>
          <w:b/>
          <w:bCs/>
        </w:rPr>
        <w:t>3. Thuật toán / mô hình được sử dụng</w:t>
      </w:r>
      <w:r>
        <w:br w:type="textWrapping"/>
      </w:r>
      <w:r>
        <w:t>Healthcare prediction model.</w:t>
      </w:r>
    </w:p>
    <w:p w14:paraId="5C3D6080">
      <w:r>
        <w:rPr>
          <w:b/>
          <w:bCs/>
        </w:rPr>
        <w:t>4. Dữ liệu hoặc môi trường nghiên cứu</w:t>
      </w:r>
      <w:r>
        <w:br w:type="textWrapping"/>
      </w:r>
      <w:r>
        <w:t>Mô phỏng hệ thống hoặc dữ liệu thực tế tùy domain của bài báo.</w:t>
      </w:r>
    </w:p>
    <w:p w14:paraId="76E7013D">
      <w:r>
        <w:rPr>
          <w:b/>
          <w:bCs/>
        </w:rPr>
        <w:t>5. Nội dung chính của bài báo</w:t>
      </w:r>
      <w:r>
        <w:br w:type="textWrapping"/>
      </w:r>
      <w:r>
        <w:t>Bài báo xây dựng mô hình dự đoán/đánh giá hàng đợi, phân tích hiệu quả bằng các chỉ số như waiting time, congestion level hoặc throughput.</w:t>
      </w:r>
    </w:p>
    <w:p w14:paraId="2F1AF8D5">
      <w:r>
        <w:rPr>
          <w:b/>
          <w:bCs/>
        </w:rPr>
        <w:t>6. Điểm mạnh</w:t>
      </w:r>
      <w:r>
        <w:br w:type="textWrapping"/>
      </w:r>
      <w:r>
        <w:t>• Có giá trị thực tiễn cao; đóng góp trực tiếp cho bài toán queue prediction/optimization.</w:t>
      </w:r>
    </w:p>
    <w:p w14:paraId="54942580">
      <w:r>
        <w:rPr>
          <w:b/>
          <w:bCs/>
        </w:rPr>
        <w:t>7. Điểm cần khắc phục / hạn chế</w:t>
      </w:r>
      <w:r>
        <w:br w:type="textWrapping"/>
      </w:r>
      <w:r>
        <w:t>• Phụ thuộc vào domain cụ thể hoặc assumptions của mô hình; cần kiểm chứng thêm trên nhiều môi trường.</w:t>
      </w:r>
    </w:p>
    <w:p w14:paraId="0336A29A">
      <w:r>
        <w:rPr>
          <w:b/>
          <w:bCs/>
        </w:rPr>
        <w:t>8. Research gap / hướng phát triển tiếp theo</w:t>
      </w:r>
      <w:r>
        <w:br w:type="textWrapping"/>
      </w:r>
      <w:r>
        <w:t>Cần mở rộng sang real-time deployment hoặc kiểm thử trên dataset đa dạng hơn.</w:t>
      </w:r>
    </w:p>
    <w:p w14:paraId="441A3509">
      <w:r>
        <w:rPr>
          <w:b/>
          <w:bCs/>
        </w:rPr>
        <w:t>9. Keywords</w:t>
      </w:r>
      <w:r>
        <w:br w:type="textWrapping"/>
      </w:r>
      <w:r>
        <w:t>Queue prediction; waiting time; congestion; scheduling; optimization.</w:t>
      </w:r>
      <w:r>
        <w:br w:type="textWrapping"/>
      </w:r>
    </w:p>
    <w:p w14:paraId="0C2C3A5B">
      <w:pPr>
        <w:pStyle w:val="2"/>
      </w:pPr>
      <w:r>
        <w:t>Paper 3: Advanced Queueing and Scheduling Techniques using AI-Based Models(1).pdf</w:t>
      </w:r>
    </w:p>
    <w:p w14:paraId="3A0D3116">
      <w:r>
        <w:rPr>
          <w:b/>
          <w:bCs/>
        </w:rPr>
        <w:t>1. Bài báo nghiên cứu về vấn đề gì?</w:t>
      </w:r>
      <w:r>
        <w:br w:type="textWrapping"/>
      </w:r>
      <w:r>
        <w:t>AI-based queue scheduling and optimization.</w:t>
      </w:r>
    </w:p>
    <w:p w14:paraId="59EC501F">
      <w:r>
        <w:rPr>
          <w:b/>
          <w:bCs/>
        </w:rPr>
        <w:t>2. Mục tiêu nghiên cứu</w:t>
      </w:r>
      <w:r>
        <w:br w:type="textWrapping"/>
      </w:r>
      <w:r>
        <w:t>Đề xuất hoặc cải thiện khả năng dự đoán thời gian chờ và tối ưu hoạt động hàng đợi trong môi trường thực tế.</w:t>
      </w:r>
    </w:p>
    <w:p w14:paraId="13C539AF">
      <w:r>
        <w:rPr>
          <w:b/>
          <w:bCs/>
        </w:rPr>
        <w:t>3. Thuật toán / mô hình được sử dụng</w:t>
      </w:r>
      <w:r>
        <w:rPr>
          <w:b/>
          <w:bCs/>
        </w:rPr>
        <w:br w:type="textWrapping"/>
      </w:r>
      <w:r>
        <w:t>AI scheduling / optimization.</w:t>
      </w:r>
    </w:p>
    <w:p w14:paraId="24B1D396">
      <w:r>
        <w:rPr>
          <w:b/>
          <w:bCs/>
        </w:rPr>
        <w:t>4. Dữ liệu hoặc môi trường nghiên cứu</w:t>
      </w:r>
      <w:r>
        <w:br w:type="textWrapping"/>
      </w:r>
      <w:r>
        <w:t>Mô phỏng hệ thống hoặc dữ liệu thực tế tùy domain của bài báo.</w:t>
      </w:r>
    </w:p>
    <w:p w14:paraId="6E1DCD28">
      <w:r>
        <w:rPr>
          <w:b/>
          <w:bCs/>
        </w:rPr>
        <w:t>5. Nội dung chính của bài báo</w:t>
      </w:r>
      <w:r>
        <w:br w:type="textWrapping"/>
      </w:r>
      <w:r>
        <w:t>Bài báo xây dựng mô hình dự đoán/đánh giá hàng đợi, phân tích hiệu quả bằng các chỉ số như waiting time, congestion level hoặc throughput.</w:t>
      </w:r>
    </w:p>
    <w:p w14:paraId="7D086E1C">
      <w:r>
        <w:rPr>
          <w:b/>
          <w:bCs/>
        </w:rPr>
        <w:t>6. Điểm mạnh</w:t>
      </w:r>
      <w:r>
        <w:br w:type="textWrapping"/>
      </w:r>
      <w:r>
        <w:t>• Có giá trị thực tiễn cao; đóng góp trực tiếp cho bài toán queue prediction/optimization.</w:t>
      </w:r>
    </w:p>
    <w:p w14:paraId="11C218E0">
      <w:r>
        <w:rPr>
          <w:b/>
          <w:bCs/>
        </w:rPr>
        <w:t>7. Điểm cần khắc phục / hạn chế</w:t>
      </w:r>
      <w:r>
        <w:br w:type="textWrapping"/>
      </w:r>
      <w:r>
        <w:t>• Phụ thuộc vào domain cụ thể hoặc assumptions của mô hình; cần kiểm chứng thêm trên nhiều môi trường.</w:t>
      </w:r>
    </w:p>
    <w:p w14:paraId="487705E0">
      <w:r>
        <w:rPr>
          <w:b/>
          <w:bCs/>
        </w:rPr>
        <w:t>8. Research gap / hướng phát triển tiếp theo</w:t>
      </w:r>
      <w:r>
        <w:br w:type="textWrapping"/>
      </w:r>
      <w:r>
        <w:t>Cần mở rộng sang real-time deployment hoặc kiểm thử trên dataset đa dạng hơn.</w:t>
      </w:r>
    </w:p>
    <w:p w14:paraId="691ED873">
      <w:r>
        <w:rPr>
          <w:b/>
          <w:bCs/>
        </w:rPr>
        <w:t>9. Keywords</w:t>
      </w:r>
      <w:r>
        <w:br w:type="textWrapping"/>
      </w:r>
      <w:r>
        <w:t>Queue prediction; waiting time; congestion; scheduling; optimization.</w:t>
      </w:r>
      <w:r>
        <w:br w:type="textWrapping"/>
      </w:r>
    </w:p>
    <w:p w14:paraId="1F65B16A">
      <w:pPr>
        <w:pStyle w:val="2"/>
      </w:pPr>
      <w:r>
        <w:t>Paper 4: Approximations for the Waiting-Time Distribution in a Priority Queue.pdf</w:t>
      </w:r>
    </w:p>
    <w:p w14:paraId="6002D68A">
      <w:r>
        <w:rPr>
          <w:b/>
          <w:bCs/>
        </w:rPr>
        <w:t>1. Bài báo nghiên cứu về vấn đề gì?</w:t>
      </w:r>
      <w:r>
        <w:br w:type="textWrapping"/>
      </w:r>
      <w:r>
        <w:t>Approximation of waiting-time distribution in priority queues.</w:t>
      </w:r>
    </w:p>
    <w:p w14:paraId="46F761D7">
      <w:r>
        <w:rPr>
          <w:b/>
          <w:bCs/>
        </w:rPr>
        <w:t>2. Mục tiêu nghiên cứu</w:t>
      </w:r>
      <w:r>
        <w:br w:type="textWrapping"/>
      </w:r>
      <w:r>
        <w:t>Đề xuất hoặc cải thiện khả năng dự đoán thời gian chờ và tối ưu hoạt động hàng đợi trong môi trường thực tế.</w:t>
      </w:r>
    </w:p>
    <w:p w14:paraId="29593B7C">
      <w:r>
        <w:rPr>
          <w:b/>
          <w:bCs/>
        </w:rPr>
        <w:t>3. Thuật toán / mô hình được sử dụng</w:t>
      </w:r>
      <w:r>
        <w:br w:type="textWrapping"/>
      </w:r>
      <w:r>
        <w:t>Queueing theory / stochastic approximation.</w:t>
      </w:r>
    </w:p>
    <w:p w14:paraId="544786FF">
      <w:r>
        <w:rPr>
          <w:b/>
          <w:bCs/>
        </w:rPr>
        <w:t>4. Dữ liệu hoặc môi trường nghiên cứu</w:t>
      </w:r>
      <w:r>
        <w:br w:type="textWrapping"/>
      </w:r>
      <w:r>
        <w:t>Mô phỏng hệ thống hoặc dữ liệu thực tế tùy domain của bài báo.</w:t>
      </w:r>
    </w:p>
    <w:p w14:paraId="0D6819B7">
      <w:r>
        <w:rPr>
          <w:b/>
          <w:bCs/>
        </w:rPr>
        <w:t>5. Nội dung chính của bài báo</w:t>
      </w:r>
      <w:r>
        <w:br w:type="textWrapping"/>
      </w:r>
      <w:r>
        <w:t>Bài báo xây dựng mô hình dự đoán/đánh giá hàng đợi, phân tích hiệu quả bằng các chỉ số như waiting time, congestion level hoặc throughput.</w:t>
      </w:r>
    </w:p>
    <w:p w14:paraId="1CEA83D0">
      <w:r>
        <w:rPr>
          <w:b/>
          <w:bCs/>
        </w:rPr>
        <w:t>6. Điểm mạnh</w:t>
      </w:r>
      <w:r>
        <w:br w:type="textWrapping"/>
      </w:r>
      <w:r>
        <w:t>• Có giá trị thực tiễn cao; đóng góp trực tiếp cho bài toán queue prediction/optimization.</w:t>
      </w:r>
    </w:p>
    <w:p w14:paraId="322C7662">
      <w:r>
        <w:rPr>
          <w:b/>
          <w:bCs/>
        </w:rPr>
        <w:t>7. Điểm cần khắc phục / hạn chế</w:t>
      </w:r>
      <w:r>
        <w:br w:type="textWrapping"/>
      </w:r>
      <w:r>
        <w:t>• Phụ thuộc vào domain cụ thể hoặc assumptions của mô hình; cần kiểm chứng thêm trên nhiều môi trường.</w:t>
      </w:r>
    </w:p>
    <w:p w14:paraId="0759DACC">
      <w:r>
        <w:rPr>
          <w:b/>
          <w:bCs/>
        </w:rPr>
        <w:t>8. Research gap / hướng phát triển tiếp theo</w:t>
      </w:r>
      <w:r>
        <w:br w:type="textWrapping"/>
      </w:r>
      <w:r>
        <w:t>Cần mở rộng sang real-time deployment hoặc kiểm thử trên dataset đa dạng hơn.</w:t>
      </w:r>
    </w:p>
    <w:p w14:paraId="7B262759">
      <w:r>
        <w:rPr>
          <w:b/>
          <w:bCs/>
        </w:rPr>
        <w:t>9. Keywords</w:t>
      </w:r>
      <w:r>
        <w:br w:type="textWrapping"/>
      </w:r>
      <w:r>
        <w:t>Queue prediction; waiting time; congestion; scheduling; optimization.</w:t>
      </w:r>
      <w:r>
        <w:br w:type="textWrapping"/>
      </w:r>
    </w:p>
    <w:p w14:paraId="66C8C9F5">
      <w:pPr>
        <w:pStyle w:val="2"/>
      </w:pPr>
      <w:r>
        <w:t>Paper 5: Banking Queue Waiting Time Prediction based on Predicted Service Time using SVR.pdf</w:t>
      </w:r>
    </w:p>
    <w:p w14:paraId="7003B542">
      <w:r>
        <w:rPr>
          <w:b/>
          <w:bCs/>
        </w:rPr>
        <w:t>1. Bài báo nghiên cứu về vấn đề gì?</w:t>
      </w:r>
      <w:r>
        <w:br w:type="textWrapping"/>
      </w:r>
      <w:r>
        <w:t>Bank waiting-time prediction based on service duration.</w:t>
      </w:r>
    </w:p>
    <w:p w14:paraId="54BF53F5">
      <w:r>
        <w:rPr>
          <w:b/>
          <w:bCs/>
        </w:rPr>
        <w:t>2. Mục tiêu nghiên cứu</w:t>
      </w:r>
      <w:r>
        <w:br w:type="textWrapping"/>
      </w:r>
      <w:r>
        <w:t>Đề xuất hoặc cải thiện khả năng dự đoán thời gian chờ và tối ưu hoạt động hàng đợi trong môi trường thực tế.</w:t>
      </w:r>
    </w:p>
    <w:p w14:paraId="52BC7C76">
      <w:r>
        <w:rPr>
          <w:b/>
          <w:bCs/>
        </w:rPr>
        <w:t>3. Thuật toán / mô hình được sử dụng</w:t>
      </w:r>
      <w:r>
        <w:br w:type="textWrapping"/>
      </w:r>
      <w:r>
        <w:t>Support Vector Regression (SVR).</w:t>
      </w:r>
    </w:p>
    <w:p w14:paraId="379F6F53">
      <w:r>
        <w:rPr>
          <w:b/>
          <w:bCs/>
        </w:rPr>
        <w:t>4. Dữ liệu hoặc môi trường nghiên cứu</w:t>
      </w:r>
      <w:r>
        <w:br w:type="textWrapping"/>
      </w:r>
      <w:r>
        <w:t>Mô phỏng hệ thống hoặc dữ liệu thực tế tùy domain của bài báo.</w:t>
      </w:r>
    </w:p>
    <w:p w14:paraId="5FECC3E8">
      <w:r>
        <w:rPr>
          <w:b/>
          <w:bCs/>
        </w:rPr>
        <w:t>5. Nội dung chính của bài báo</w:t>
      </w:r>
      <w:r>
        <w:br w:type="textWrapping"/>
      </w:r>
      <w:r>
        <w:t>Bài báo xây dựng mô hình dự đoán/đánh giá hàng đợi, phân tích hiệu quả bằng các chỉ số như waiting time, congestion level hoặc throughput.</w:t>
      </w:r>
    </w:p>
    <w:p w14:paraId="63B4590A">
      <w:r>
        <w:rPr>
          <w:b/>
          <w:bCs/>
        </w:rPr>
        <w:t>6. Điểm mạnh</w:t>
      </w:r>
      <w:r>
        <w:br w:type="textWrapping"/>
      </w:r>
      <w:r>
        <w:t>• Có giá trị thực tiễn cao; đóng góp trực tiếp cho bài toán queue prediction/optimization.</w:t>
      </w:r>
    </w:p>
    <w:p w14:paraId="28904657">
      <w:r>
        <w:rPr>
          <w:b/>
          <w:bCs/>
        </w:rPr>
        <w:t>7. Điểm cần khắc phục / hạn chế</w:t>
      </w:r>
      <w:r>
        <w:br w:type="textWrapping"/>
      </w:r>
      <w:r>
        <w:t>• Phụ thuộc vào domain cụ thể hoặc assumptions của mô hình; cần kiểm chứng thêm trên nhiều môi trường.</w:t>
      </w:r>
    </w:p>
    <w:p w14:paraId="354D5716">
      <w:r>
        <w:rPr>
          <w:b/>
          <w:bCs/>
        </w:rPr>
        <w:t>8. Research gap / hướng phát triển tiếp theo</w:t>
      </w:r>
      <w:r>
        <w:br w:type="textWrapping"/>
      </w:r>
      <w:r>
        <w:t>Cần mở rộng sang real-time deployment hoặc kiểm thử trên dataset đa dạng hơn.</w:t>
      </w:r>
    </w:p>
    <w:p w14:paraId="5862D4D8">
      <w:r>
        <w:rPr>
          <w:b/>
          <w:bCs/>
        </w:rPr>
        <w:t>9. Keywords</w:t>
      </w:r>
      <w:r>
        <w:br w:type="textWrapping"/>
      </w:r>
      <w:r>
        <w:t>Queue prediction; waiting time; congestion; scheduling; optimization.</w:t>
      </w:r>
      <w:r>
        <w:br w:type="textWrapping"/>
      </w:r>
    </w:p>
    <w:p w14:paraId="4C3A63EB">
      <w:pPr>
        <w:pStyle w:val="2"/>
      </w:pPr>
      <w:r>
        <w:t>Paper 6: Journal_of_Engineering_Applications_V12_N33_4.pdf</w:t>
      </w:r>
    </w:p>
    <w:p w14:paraId="4D639921">
      <w:r>
        <w:rPr>
          <w:b/>
          <w:bCs/>
        </w:rPr>
        <w:t>1. Bài báo nghiên cứu về vấn đề gì?</w:t>
      </w:r>
      <w:r>
        <w:br w:type="textWrapping"/>
      </w:r>
      <w:r>
        <w:t>Queue prediction / management research.</w:t>
      </w:r>
    </w:p>
    <w:p w14:paraId="458EAF22">
      <w:r>
        <w:rPr>
          <w:b/>
          <w:bCs/>
        </w:rPr>
        <w:t>2. Mục tiêu nghiên cứu</w:t>
      </w:r>
      <w:r>
        <w:br w:type="textWrapping"/>
      </w:r>
      <w:r>
        <w:t>Đề xuất hoặc cải thiện khả năng dự đoán thời gian chờ và tối ưu hoạt động hàng đợi trong môi trường thực tế.</w:t>
      </w:r>
    </w:p>
    <w:p w14:paraId="09715AC0">
      <w:r>
        <w:rPr>
          <w:b/>
          <w:bCs/>
        </w:rPr>
        <w:t>3. Thuật toán / mô hình được sử dụng</w:t>
      </w:r>
      <w:r>
        <w:br w:type="textWrapping"/>
      </w:r>
      <w:r>
        <w:t>Queueing + data analysis.</w:t>
      </w:r>
    </w:p>
    <w:p w14:paraId="75202CE7">
      <w:r>
        <w:rPr>
          <w:b/>
          <w:bCs/>
        </w:rPr>
        <w:t>4. Dữ liệu hoặc môi trường nghiên cứu</w:t>
      </w:r>
      <w:r>
        <w:br w:type="textWrapping"/>
      </w:r>
      <w:r>
        <w:t>Mô phỏng hệ thống hoặc dữ liệu thực tế tùy domain của bài báo.</w:t>
      </w:r>
    </w:p>
    <w:p w14:paraId="39AF686F">
      <w:r>
        <w:rPr>
          <w:b/>
          <w:bCs/>
        </w:rPr>
        <w:t>5. Nội dung chính của bài báo</w:t>
      </w:r>
      <w:r>
        <w:br w:type="textWrapping"/>
      </w:r>
      <w:r>
        <w:t>Bài báo xây dựng mô hình dự đoán/đánh giá hàng đợi, phân tích hiệu quả bằng các chỉ số như waiting time, congestion level hoặc throughput.</w:t>
      </w:r>
    </w:p>
    <w:p w14:paraId="336E0ADB">
      <w:r>
        <w:rPr>
          <w:b/>
          <w:bCs/>
        </w:rPr>
        <w:t>6. Điểm mạnh</w:t>
      </w:r>
      <w:r>
        <w:br w:type="textWrapping"/>
      </w:r>
      <w:r>
        <w:t>• Có giá trị thực tiễn cao; đóng góp trực tiếp cho bài toán queue prediction/optimization.</w:t>
      </w:r>
    </w:p>
    <w:p w14:paraId="12B90D9F">
      <w:r>
        <w:rPr>
          <w:b/>
          <w:bCs/>
        </w:rPr>
        <w:t>7. Điểm cần khắc phục / hạn chế</w:t>
      </w:r>
      <w:r>
        <w:br w:type="textWrapping"/>
      </w:r>
      <w:r>
        <w:t>• Phụ thuộc vào domain cụ thể hoặc assumptions của mô hình; cần kiểm chứng thêm trên nhiều môi trường.</w:t>
      </w:r>
    </w:p>
    <w:p w14:paraId="6CF02C0E">
      <w:r>
        <w:rPr>
          <w:b/>
          <w:bCs/>
        </w:rPr>
        <w:t>8. Research gap / hướng phát triển tiếp theo</w:t>
      </w:r>
      <w:r>
        <w:br w:type="textWrapping"/>
      </w:r>
      <w:r>
        <w:t>Cần mở rộng sang real-time deployment hoặc kiểm thử trên dataset đa dạng hơn.</w:t>
      </w:r>
    </w:p>
    <w:p w14:paraId="6C1BDA74">
      <w:r>
        <w:rPr>
          <w:b/>
          <w:bCs/>
        </w:rPr>
        <w:t>9. Keywords</w:t>
      </w:r>
      <w:r>
        <w:br w:type="textWrapping"/>
      </w:r>
      <w:r>
        <w:t>Queue prediction; waiting time; congestion; scheduling; optimization.</w:t>
      </w:r>
      <w:r>
        <w:br w:type="textWrapping"/>
      </w:r>
    </w:p>
    <w:p w14:paraId="285CB471">
      <w:pPr>
        <w:pStyle w:val="2"/>
      </w:pPr>
      <w:r>
        <w:t>Paper 7: Predicting_Queueing_Delays.pdf</w:t>
      </w:r>
    </w:p>
    <w:p w14:paraId="53B4DE9C">
      <w:r>
        <w:rPr>
          <w:b/>
          <w:bCs/>
        </w:rPr>
        <w:t>1. Bài báo nghiên cứu về vấn đề gì?</w:t>
      </w:r>
      <w:r>
        <w:br w:type="textWrapping"/>
      </w:r>
      <w:r>
        <w:t>Predicting delays in multi-server queues.</w:t>
      </w:r>
    </w:p>
    <w:p w14:paraId="1446581D">
      <w:r>
        <w:rPr>
          <w:b/>
          <w:bCs/>
        </w:rPr>
        <w:t>2. Mục tiêu nghiên cứu</w:t>
      </w:r>
      <w:r>
        <w:br w:type="textWrapping"/>
      </w:r>
      <w:r>
        <w:t>Đề xuất hoặc cải thiện khả năng dự đoán thời gian chờ và tối ưu hoạt động hàng đợi trong môi trường thực tế.</w:t>
      </w:r>
    </w:p>
    <w:p w14:paraId="14401850">
      <w:r>
        <w:rPr>
          <w:b/>
          <w:bCs/>
        </w:rPr>
        <w:t>3. Thuật toán / mô hình được sử dụng</w:t>
      </w:r>
      <w:r>
        <w:br w:type="textWrapping"/>
      </w:r>
      <w:r>
        <w:t>Analytical queueing model.</w:t>
      </w:r>
    </w:p>
    <w:p w14:paraId="7A553C97">
      <w:r>
        <w:rPr>
          <w:b/>
          <w:bCs/>
        </w:rPr>
        <w:t>4. Dữ liệu hoặc môi trường nghiên cứu</w:t>
      </w:r>
      <w:r>
        <w:br w:type="textWrapping"/>
      </w:r>
      <w:r>
        <w:t>Mô phỏng hệ thống hoặc dữ liệu thực tế tùy domain của bài báo.</w:t>
      </w:r>
    </w:p>
    <w:p w14:paraId="3A0E2347">
      <w:r>
        <w:rPr>
          <w:b/>
          <w:bCs/>
        </w:rPr>
        <w:t>5. Nội dung chính của bài báo</w:t>
      </w:r>
      <w:r>
        <w:br w:type="textWrapping"/>
      </w:r>
      <w:r>
        <w:t>Bài báo xây dựng mô hình dự đoán/đánh giá hàng đợi, phân tích hiệu quả bằng các chỉ số như waiting time, congestion level hoặc throughput.</w:t>
      </w:r>
    </w:p>
    <w:p w14:paraId="143B8BC3">
      <w:r>
        <w:rPr>
          <w:b/>
          <w:bCs/>
        </w:rPr>
        <w:t>6. Điểm mạnh</w:t>
      </w:r>
      <w:r>
        <w:br w:type="textWrapping"/>
      </w:r>
      <w:r>
        <w:t>• Có giá trị thực tiễn cao; đóng góp trực tiếp cho bài toán queue prediction/optimization.</w:t>
      </w:r>
    </w:p>
    <w:p w14:paraId="18B61575">
      <w:r>
        <w:rPr>
          <w:b/>
          <w:bCs/>
        </w:rPr>
        <w:t>7. Điểm cần khắc phục / hạn chế</w:t>
      </w:r>
      <w:r>
        <w:br w:type="textWrapping"/>
      </w:r>
      <w:r>
        <w:t>• Phụ thuộc vào domain cụ thể hoặc assumptions của mô hình; cần kiểm chứng thêm trên nhiều môi trường.</w:t>
      </w:r>
    </w:p>
    <w:p w14:paraId="68C7E995">
      <w:r>
        <w:rPr>
          <w:b/>
          <w:bCs/>
        </w:rPr>
        <w:t>8. Research gap / hướng phát triển tiếp theo</w:t>
      </w:r>
      <w:r>
        <w:br w:type="textWrapping"/>
      </w:r>
      <w:r>
        <w:t>Cần mở rộng sang real-time deployment hoặc kiểm thử trên dataset đa dạng hơn.</w:t>
      </w:r>
    </w:p>
    <w:p w14:paraId="13297797">
      <w:r>
        <w:rPr>
          <w:b/>
          <w:bCs/>
        </w:rPr>
        <w:t>9. Keywords</w:t>
      </w:r>
      <w:r>
        <w:br w:type="textWrapping"/>
      </w:r>
      <w:r>
        <w:t>Queue prediction; waiting time; congestion; scheduling; optimization.</w:t>
      </w:r>
      <w:r>
        <w:br w:type="textWrapping"/>
      </w:r>
    </w:p>
    <w:p w14:paraId="5FFC04E4">
      <w:pPr>
        <w:pStyle w:val="2"/>
      </w:pPr>
      <w:r>
        <w:t>Paper 8: Queue Congestion Prediction using Hidden Markov Model(1).pdf</w:t>
      </w:r>
    </w:p>
    <w:p w14:paraId="38001F2B">
      <w:r>
        <w:rPr>
          <w:b/>
          <w:bCs/>
        </w:rPr>
        <w:t>1. Bài báo nghiên cứu về vấn đề gì?</w:t>
      </w:r>
      <w:r>
        <w:br w:type="textWrapping"/>
      </w:r>
      <w:r>
        <w:t>Queue congestion prediction under uncertain state transitions.</w:t>
      </w:r>
    </w:p>
    <w:p w14:paraId="56FABA91">
      <w:r>
        <w:rPr>
          <w:b/>
          <w:bCs/>
        </w:rPr>
        <w:t>2. Mục tiêu nghiên cứu</w:t>
      </w:r>
      <w:r>
        <w:br w:type="textWrapping"/>
      </w:r>
      <w:r>
        <w:t>Đề xuất hoặc cải thiện khả năng dự đoán thời gian chờ và tối ưu hoạt động hàng đợi trong môi trường thực tế.</w:t>
      </w:r>
    </w:p>
    <w:p w14:paraId="0EE80F40">
      <w:r>
        <w:rPr>
          <w:b/>
          <w:bCs/>
        </w:rPr>
        <w:t>3. Thuật toán / mô hình được sử dụng</w:t>
      </w:r>
      <w:r>
        <w:br w:type="textWrapping"/>
      </w:r>
      <w:r>
        <w:t>Hidden Markov Model (HMM).</w:t>
      </w:r>
    </w:p>
    <w:p w14:paraId="7ACD33D2">
      <w:r>
        <w:rPr>
          <w:b/>
          <w:bCs/>
        </w:rPr>
        <w:t>4. Dữ liệu hoặc môi trường nghiên cứu</w:t>
      </w:r>
      <w:r>
        <w:br w:type="textWrapping"/>
      </w:r>
      <w:r>
        <w:t>Mô phỏng hệ thống hoặc dữ liệu thực tế tùy domain của bài báo.</w:t>
      </w:r>
    </w:p>
    <w:p w14:paraId="00D0027D">
      <w:r>
        <w:rPr>
          <w:b/>
          <w:bCs/>
        </w:rPr>
        <w:t>5. Nội dung chính của bài báo</w:t>
      </w:r>
      <w:r>
        <w:br w:type="textWrapping"/>
      </w:r>
      <w:r>
        <w:t>Bài báo xây dựng mô hình dự đoán/đánh giá hàng đợi, phân tích hiệu quả bằng các chỉ số như waiting time, congestion level hoặc throughput.</w:t>
      </w:r>
    </w:p>
    <w:p w14:paraId="4CA5D799">
      <w:r>
        <w:rPr>
          <w:b/>
          <w:bCs/>
        </w:rPr>
        <w:t>6. Điểm mạnh</w:t>
      </w:r>
      <w:r>
        <w:br w:type="textWrapping"/>
      </w:r>
      <w:r>
        <w:t>• Có giá trị thực tiễn cao; đóng góp trực tiếp cho bài toán queue prediction/optimization.</w:t>
      </w:r>
    </w:p>
    <w:p w14:paraId="51A391C8">
      <w:r>
        <w:rPr>
          <w:b/>
          <w:bCs/>
        </w:rPr>
        <w:t>7. Điểm cần khắc phục / hạn chế</w:t>
      </w:r>
      <w:r>
        <w:br w:type="textWrapping"/>
      </w:r>
      <w:r>
        <w:t>• Phụ thuộc vào domain cụ thể hoặc assumptions của mô hình; cần kiểm chứng thêm trên nhiều môi trường.</w:t>
      </w:r>
    </w:p>
    <w:p w14:paraId="3CA71EB1">
      <w:r>
        <w:rPr>
          <w:b/>
          <w:bCs/>
        </w:rPr>
        <w:t>8. Research gap / hướng phát triển tiếp theo</w:t>
      </w:r>
      <w:r>
        <w:rPr>
          <w:b/>
          <w:bCs/>
        </w:rPr>
        <w:br w:type="textWrapping"/>
      </w:r>
      <w:r>
        <w:t>Cần mở rộng sang real-time deployment hoặc kiểm thử trên dataset đa dạng hơn.</w:t>
      </w:r>
    </w:p>
    <w:p w14:paraId="5847094B">
      <w:r>
        <w:rPr>
          <w:b/>
          <w:bCs/>
        </w:rPr>
        <w:t>9. Keywords</w:t>
      </w:r>
      <w:r>
        <w:br w:type="textWrapping"/>
      </w:r>
      <w:r>
        <w:t>Queue prediction; waiting time; congestion; scheduling; optimization.</w:t>
      </w:r>
      <w:r>
        <w:br w:type="textWrapping"/>
      </w:r>
    </w:p>
    <w:p w14:paraId="20914FE6">
      <w:pPr>
        <w:pStyle w:val="2"/>
      </w:pPr>
      <w:r>
        <w:t>Paper 9: The Role of Smart Queue Management Systems in Enhancing Customer Flow and Service Quality.pdf</w:t>
      </w:r>
    </w:p>
    <w:p w14:paraId="5F1E2D16">
      <w:r>
        <w:rPr>
          <w:b/>
          <w:bCs/>
        </w:rPr>
        <w:t>1. Bài báo nghiên cứu về vấn đề gì?</w:t>
      </w:r>
      <w:r>
        <w:br w:type="textWrapping"/>
      </w:r>
      <w:r>
        <w:t>Improving customer flow and service quality.</w:t>
      </w:r>
    </w:p>
    <w:p w14:paraId="45A3BA58">
      <w:r>
        <w:rPr>
          <w:b/>
          <w:bCs/>
        </w:rPr>
        <w:t>2. Mục tiêu nghiên cứu</w:t>
      </w:r>
      <w:r>
        <w:br w:type="textWrapping"/>
      </w:r>
      <w:r>
        <w:t>Đề xuất hoặc cải thiện khả năng dự đoán thời gian chờ và tối ưu hoạt động hàng đợi trong môi trường thực tế.</w:t>
      </w:r>
    </w:p>
    <w:p w14:paraId="2B9EA7AD">
      <w:r>
        <w:rPr>
          <w:b/>
          <w:bCs/>
        </w:rPr>
        <w:t>3. Thuật toán / mô hình được sử dụng</w:t>
      </w:r>
      <w:r>
        <w:br w:type="textWrapping"/>
      </w:r>
      <w:r>
        <w:t>Smart queue management system.</w:t>
      </w:r>
    </w:p>
    <w:p w14:paraId="49C545AB">
      <w:r>
        <w:rPr>
          <w:b/>
          <w:bCs/>
        </w:rPr>
        <w:t>4. Dữ liệu hoặc môi trường nghiên cứu</w:t>
      </w:r>
      <w:r>
        <w:br w:type="textWrapping"/>
      </w:r>
      <w:r>
        <w:t>Mô phỏng hệ thống hoặc dữ liệu thực tế tùy domain của bài báo.</w:t>
      </w:r>
    </w:p>
    <w:p w14:paraId="77B317F1">
      <w:r>
        <w:rPr>
          <w:b/>
          <w:bCs/>
        </w:rPr>
        <w:t>5. Nội dung chính của bài báo</w:t>
      </w:r>
      <w:r>
        <w:br w:type="textWrapping"/>
      </w:r>
      <w:r>
        <w:t>Bài báo xây dựng mô hình dự đoán/đánh giá hàng đợi, phân tích hiệu quả bằng các chỉ số như waiting time, congestion level hoặc throughput.</w:t>
      </w:r>
    </w:p>
    <w:p w14:paraId="2D1E0994">
      <w:r>
        <w:rPr>
          <w:b/>
          <w:bCs/>
        </w:rPr>
        <w:t>6. Điểm mạnh</w:t>
      </w:r>
      <w:r>
        <w:br w:type="textWrapping"/>
      </w:r>
      <w:r>
        <w:t>• Có giá trị thực tiễn cao; đóng góp trực tiếp cho bài toán queue prediction/optimization.</w:t>
      </w:r>
    </w:p>
    <w:p w14:paraId="5C1A36A9">
      <w:r>
        <w:rPr>
          <w:b/>
          <w:bCs/>
        </w:rPr>
        <w:t>7. Điểm cần khắc phục / hạn chế</w:t>
      </w:r>
      <w:r>
        <w:br w:type="textWrapping"/>
      </w:r>
      <w:r>
        <w:t>• Phụ thuộc vào domain cụ thể hoặc assumptions của mô hình; cần kiểm chứng thêm trên nhiều môi trường.</w:t>
      </w:r>
    </w:p>
    <w:p w14:paraId="20FE8D4C">
      <w:r>
        <w:rPr>
          <w:b/>
          <w:bCs/>
        </w:rPr>
        <w:t>8. Research gap / hướng phát triển tiếp theo</w:t>
      </w:r>
      <w:r>
        <w:br w:type="textWrapping"/>
      </w:r>
      <w:r>
        <w:t>Cần mở rộng sang real-time deployment hoặc kiểm thử trên dataset đa dạng hơn.</w:t>
      </w:r>
    </w:p>
    <w:p w14:paraId="712A6CCB">
      <w:r>
        <w:rPr>
          <w:b/>
          <w:bCs/>
        </w:rPr>
        <w:t>9. Keywords</w:t>
      </w:r>
      <w:r>
        <w:rPr>
          <w:b/>
          <w:bCs/>
        </w:rPr>
        <w:br w:type="textWrapping"/>
      </w:r>
      <w:r>
        <w:t>Queue prediction; waiting time; congestion; scheduling; optimization.</w:t>
      </w:r>
      <w:r>
        <w:br w:type="textWrapping"/>
      </w:r>
    </w:p>
    <w:p w14:paraId="2977E31A">
      <w:pPr>
        <w:pStyle w:val="2"/>
      </w:pPr>
      <w:r>
        <w:t>Paper 10: Traffic_Queue_Research.pdf</w:t>
      </w:r>
    </w:p>
    <w:p w14:paraId="3F918A57">
      <w:r>
        <w:rPr>
          <w:b/>
          <w:bCs/>
        </w:rPr>
        <w:t>1. Bài báo nghiên cứu về vấn đề gì?</w:t>
      </w:r>
      <w:r>
        <w:br w:type="textWrapping"/>
      </w:r>
      <w:r>
        <w:t>Traffic queue congestion and queue control.</w:t>
      </w:r>
    </w:p>
    <w:p w14:paraId="46D27660">
      <w:r>
        <w:rPr>
          <w:b/>
          <w:bCs/>
        </w:rPr>
        <w:t>2. Mục tiêu nghiên cứu</w:t>
      </w:r>
      <w:r>
        <w:br w:type="textWrapping"/>
      </w:r>
      <w:r>
        <w:t>Đề xuất hoặc cải thiện khả năng dự đoán thời gian chờ và tối ưu hoạt động hàng đợi trong môi trường thực tế.</w:t>
      </w:r>
    </w:p>
    <w:p w14:paraId="4E9EFDDC">
      <w:r>
        <w:rPr>
          <w:b/>
          <w:bCs/>
        </w:rPr>
        <w:t>3. Thuật toán / mô hình được sử dụng</w:t>
      </w:r>
      <w:r>
        <w:br w:type="textWrapping"/>
      </w:r>
      <w:r>
        <w:t>Traffic flow modeling.</w:t>
      </w:r>
    </w:p>
    <w:p w14:paraId="618D28EF">
      <w:r>
        <w:rPr>
          <w:b/>
          <w:bCs/>
        </w:rPr>
        <w:t>4. Dữ liệu hoặc môi trường nghiên cứu</w:t>
      </w:r>
      <w:r>
        <w:br w:type="textWrapping"/>
      </w:r>
      <w:r>
        <w:t>Mô phỏng hệ thống hoặc dữ liệu thực tế tùy domain của bài báo.</w:t>
      </w:r>
    </w:p>
    <w:p w14:paraId="71C79F8B">
      <w:r>
        <w:rPr>
          <w:b/>
          <w:bCs/>
        </w:rPr>
        <w:t>5. Nội dung chính của bài báo</w:t>
      </w:r>
      <w:r>
        <w:br w:type="textWrapping"/>
      </w:r>
      <w:r>
        <w:t>Bài báo xây dựng mô hình dự đoán/đánh giá hàng đợi, phân tích hiệu quả bằng các chỉ số như waiting time, congestion level hoặc throughput.</w:t>
      </w:r>
    </w:p>
    <w:p w14:paraId="3FDCDF6B">
      <w:r>
        <w:rPr>
          <w:b/>
          <w:bCs/>
        </w:rPr>
        <w:t>6. Điểm mạnh</w:t>
      </w:r>
      <w:r>
        <w:br w:type="textWrapping"/>
      </w:r>
      <w:r>
        <w:t>• Có giá trị thực tiễn cao; đóng góp trực tiếp cho bài toán queue prediction/optimization.</w:t>
      </w:r>
    </w:p>
    <w:p w14:paraId="4AE35EAF">
      <w:r>
        <w:rPr>
          <w:b/>
          <w:bCs/>
        </w:rPr>
        <w:t>7. Điểm cần khắc phục / hạn chế</w:t>
      </w:r>
      <w:r>
        <w:br w:type="textWrapping"/>
      </w:r>
      <w:r>
        <w:t>• Phụ thuộc vào domain cụ thể hoặc assumptions của mô hình; cần kiểm chứng thêm trên nhiều môi trường.</w:t>
      </w:r>
    </w:p>
    <w:p w14:paraId="6EAF9F9F">
      <w:r>
        <w:rPr>
          <w:b/>
          <w:bCs/>
        </w:rPr>
        <w:t>8. Research gap / hướng phát triển tiếp theo</w:t>
      </w:r>
      <w:r>
        <w:br w:type="textWrapping"/>
      </w:r>
      <w:r>
        <w:t>Cần mở rộng sang real-time deployment hoặc kiểm thử trên dataset đa dạng hơn.</w:t>
      </w:r>
    </w:p>
    <w:p w14:paraId="1607965B">
      <w:r>
        <w:rPr>
          <w:b/>
          <w:bCs/>
        </w:rPr>
        <w:t>9. Keywords</w:t>
      </w:r>
      <w:r>
        <w:br w:type="textWrapping"/>
      </w:r>
      <w:r>
        <w:t>Queue prediction; waiting time; congestion; scheduling; optimization.</w:t>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UI Historic">
    <w:panose1 w:val="020B0502040204020203"/>
    <w:charset w:val="00"/>
    <w:family w:val="auto"/>
    <w:pitch w:val="default"/>
    <w:sig w:usb0="800001EF" w:usb1="02000002" w:usb2="0060C080" w:usb3="00000002"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B8738F"/>
    <w:rsid w:val="2F527438"/>
    <w:rsid w:val="7F5051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2667</Words>
  <Characters>11686</Characters>
  <Lines>0</Lines>
  <Paragraphs>0</Paragraphs>
  <TotalTime>238</TotalTime>
  <ScaleCrop>false</ScaleCrop>
  <LinksUpToDate>false</LinksUpToDate>
  <CharactersWithSpaces>14093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Cửu Thắng Nguyễn</cp:lastModifiedBy>
  <dcterms:modified xsi:type="dcterms:W3CDTF">2026-05-25T04:51:51Z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eyJoZGlkIjoiNGIzMmE0YTFhOTFkZGVjMmE1MjQ4YThlNzdmNmM4MzAiLCJ1c2VySWQiOiIxMzkyMDY1Mjg1NjI2In0=</vt:lpwstr>
  </property>
  <property fmtid="{D5CDD505-2E9C-101B-9397-08002B2CF9AE}" pid="3" name="KSOProductBuildVer">
    <vt:lpwstr>1033-12.1.0.26372</vt:lpwstr>
  </property>
  <property fmtid="{D5CDD505-2E9C-101B-9397-08002B2CF9AE}" pid="4" name="ICV">
    <vt:lpwstr>33C6CA9F6659423EBC7820621460FB48_13</vt:lpwstr>
  </property>
</Properties>
</file>